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585027">
      <w:pPr>
        <w:spacing w:before="1600"/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高级语言程序设计2-2</w:t>
      </w:r>
      <w:r>
        <w:rPr>
          <w:rFonts w:ascii="微软雅黑" w:hAnsi="微软雅黑" w:eastAsia="微软雅黑"/>
          <w:b/>
          <w:color w:val="1F4E79"/>
          <w:sz w:val="48"/>
        </w:rPr>
        <w:br w:type="textWrapping"/>
      </w:r>
      <w:r>
        <w:rPr>
          <w:rFonts w:ascii="微软雅黑" w:hAnsi="微软雅黑" w:eastAsia="微软雅黑"/>
          <w:b/>
          <w:color w:val="1F4E79"/>
          <w:sz w:val="48"/>
        </w:rPr>
        <w:t>大作业实验报告</w:t>
      </w:r>
    </w:p>
    <w:p w14:paraId="30D1110F">
      <w:pPr>
        <w:spacing w:after="600"/>
        <w:jc w:val="center"/>
      </w:pPr>
      <w:r>
        <w:rPr>
          <w:rFonts w:ascii="微软雅黑" w:hAnsi="微软雅黑" w:eastAsia="微软雅黑"/>
          <w:b/>
          <w:color w:val="555555"/>
          <w:sz w:val="30"/>
        </w:rPr>
        <w:t>峡谷守卫战——基于 Qt/C++ 的塔防游戏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7160"/>
      </w:tblGrid>
      <w:tr w14:paraId="3C12F3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FFEDA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项目</w:t>
            </w:r>
          </w:p>
        </w:tc>
        <w:tc>
          <w:tcPr>
            <w:tcW w:w="716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43648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填写内容</w:t>
            </w:r>
          </w:p>
        </w:tc>
      </w:tr>
      <w:tr w14:paraId="6B0D30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B005B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课程名称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63438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高级语言程序设计2-2</w:t>
            </w:r>
          </w:p>
        </w:tc>
      </w:tr>
      <w:tr w14:paraId="1CAFE7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E950B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作业题目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3BE24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峡谷守卫战塔防游戏</w:t>
            </w:r>
          </w:p>
        </w:tc>
      </w:tr>
      <w:tr w14:paraId="2C7D7B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F74B4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学生姓名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7A437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刘子萌</w:t>
            </w:r>
          </w:p>
        </w:tc>
      </w:tr>
      <w:tr w14:paraId="512F5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80E87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学号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990ED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2512910</w:t>
            </w:r>
          </w:p>
        </w:tc>
      </w:tr>
      <w:tr w14:paraId="4E896A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593A6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日期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694CC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2026年5月13日</w:t>
            </w:r>
          </w:p>
        </w:tc>
      </w:tr>
    </w:tbl>
    <w:p w14:paraId="675A919F"/>
    <w:p w14:paraId="1868833C">
      <w:r>
        <w:rPr>
          <w:rFonts w:ascii="微软雅黑" w:hAnsi="微软雅黑" w:eastAsia="微软雅黑"/>
          <w:sz w:val="22"/>
        </w:rPr>
        <w:br w:type="page"/>
      </w:r>
    </w:p>
    <w:p w14:paraId="4DEBFB19">
      <w:pPr>
        <w:pStyle w:val="31"/>
        <w:jc w:val="center"/>
      </w:pPr>
      <w:r>
        <w:rPr>
          <w:rFonts w:ascii="微软雅黑" w:hAnsi="微软雅黑" w:eastAsia="微软雅黑"/>
          <w:sz w:val="22"/>
        </w:rPr>
        <w:t>目录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00"/>
        <w:gridCol w:w="1560"/>
      </w:tblGrid>
      <w:tr w14:paraId="46E6B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0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3633B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章节</w:t>
            </w:r>
          </w:p>
        </w:tc>
        <w:tc>
          <w:tcPr>
            <w:tcW w:w="156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77C73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页码</w:t>
            </w:r>
          </w:p>
        </w:tc>
      </w:tr>
      <w:tr w14:paraId="1A7EA6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B20F9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摘要</w:t>
            </w:r>
          </w:p>
        </w:tc>
        <w:tc>
          <w:tcPr>
            <w:tcW w:w="15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9BA39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</w:tr>
      <w:tr w14:paraId="01E284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5E573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一、课题要求与完成情况</w:t>
            </w:r>
          </w:p>
        </w:tc>
        <w:tc>
          <w:tcPr>
            <w:tcW w:w="15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C0662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</w:tr>
      <w:tr w14:paraId="4A151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2F183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二、开发环境</w:t>
            </w:r>
          </w:p>
        </w:tc>
        <w:tc>
          <w:tcPr>
            <w:tcW w:w="15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2193D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4</w:t>
            </w:r>
          </w:p>
        </w:tc>
      </w:tr>
      <w:tr w14:paraId="3E3852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1CA3E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三、程序主要功能</w:t>
            </w:r>
          </w:p>
        </w:tc>
        <w:tc>
          <w:tcPr>
            <w:tcW w:w="15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A7691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4</w:t>
            </w:r>
          </w:p>
        </w:tc>
      </w:tr>
      <w:tr w14:paraId="31F88D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12108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四、程序类设计</w:t>
            </w:r>
          </w:p>
        </w:tc>
        <w:tc>
          <w:tcPr>
            <w:tcW w:w="15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F863F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5</w:t>
            </w:r>
          </w:p>
        </w:tc>
      </w:tr>
      <w:tr w14:paraId="5471E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92ACA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五、主要流程</w:t>
            </w:r>
          </w:p>
        </w:tc>
        <w:tc>
          <w:tcPr>
            <w:tcW w:w="15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5A853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6</w:t>
            </w:r>
          </w:p>
        </w:tc>
      </w:tr>
      <w:tr w14:paraId="6E6C2C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D1F0C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六、关键实现说明</w:t>
            </w:r>
          </w:p>
        </w:tc>
        <w:tc>
          <w:tcPr>
            <w:tcW w:w="15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F88B0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7</w:t>
            </w:r>
          </w:p>
        </w:tc>
      </w:tr>
      <w:tr w14:paraId="021F6E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BAA09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七、测试与结果</w:t>
            </w:r>
          </w:p>
        </w:tc>
        <w:tc>
          <w:tcPr>
            <w:tcW w:w="15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6DF5A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9</w:t>
            </w:r>
          </w:p>
        </w:tc>
      </w:tr>
      <w:tr w14:paraId="06AE8B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20EF9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八、遇到的问题和解决方法</w:t>
            </w:r>
          </w:p>
        </w:tc>
        <w:tc>
          <w:tcPr>
            <w:tcW w:w="15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18D45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10</w:t>
            </w:r>
          </w:p>
        </w:tc>
      </w:tr>
      <w:tr w14:paraId="0CAFB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95CC2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九、收获与体会</w:t>
            </w:r>
          </w:p>
        </w:tc>
        <w:tc>
          <w:tcPr>
            <w:tcW w:w="15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578E5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10</w:t>
            </w:r>
          </w:p>
        </w:tc>
      </w:tr>
      <w:tr w14:paraId="181934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186A7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十、AI 工具使用说明</w:t>
            </w:r>
          </w:p>
        </w:tc>
        <w:tc>
          <w:tcPr>
            <w:tcW w:w="15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877D1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11</w:t>
            </w:r>
          </w:p>
        </w:tc>
      </w:tr>
    </w:tbl>
    <w:p w14:paraId="569FB200"/>
    <w:p w14:paraId="6ED7FED4">
      <w:r>
        <w:rPr>
          <w:rFonts w:ascii="微软雅黑" w:hAnsi="微软雅黑" w:eastAsia="微软雅黑"/>
          <w:sz w:val="22"/>
        </w:rPr>
        <w:br w:type="page"/>
      </w:r>
    </w:p>
    <w:p w14:paraId="283741E2">
      <w:pPr>
        <w:pStyle w:val="31"/>
        <w:jc w:val="center"/>
      </w:pPr>
      <w:r>
        <w:rPr>
          <w:rFonts w:ascii="微软雅黑" w:hAnsi="微软雅黑" w:eastAsia="微软雅黑"/>
          <w:sz w:val="22"/>
        </w:rPr>
        <w:t>高级语言程序设计大作业实验报告</w:t>
      </w:r>
    </w:p>
    <w:p w14:paraId="65884B96">
      <w:pPr>
        <w:spacing w:after="120" w:line="276" w:lineRule="auto"/>
      </w:pPr>
      <w:r>
        <w:rPr>
          <w:rFonts w:ascii="微软雅黑" w:hAnsi="微软雅黑" w:eastAsia="微软雅黑"/>
          <w:sz w:val="22"/>
        </w:rPr>
        <w:t>摘要：本次大作业我完成的是一个塔防类小游戏，名字叫“峡谷守卫战”。游戏使用 C++ 和 Qt Widgets 编写，玩家可以在地图上的固定位置建造防御塔，通过消灭敌人获得金币，并继续升级防御塔。敌人会沿着几条路线进攻水晶，如果敌人到达水晶就会扣除生命值。程序中还加入了背景图片、按钮、技能、音频和胜负结算视频等内容。通过这个项目，我主要练习了类的设计、Qt 图形界面、定时器刷新和信号槽机制。</w:t>
      </w:r>
    </w:p>
    <w:p w14:paraId="3624E6BC">
      <w:pPr>
        <w:pStyle w:val="3"/>
        <w:spacing w:before="200" w:after="120"/>
      </w:pPr>
      <w:r>
        <w:rPr>
          <w:rFonts w:ascii="微软雅黑" w:hAnsi="微软雅黑" w:eastAsia="微软雅黑"/>
          <w:sz w:val="22"/>
        </w:rPr>
        <w:t>一、课题要求与完成情况</w:t>
      </w:r>
    </w:p>
    <w:p w14:paraId="175A3F01">
      <w:pPr>
        <w:spacing w:after="120" w:line="276" w:lineRule="auto"/>
      </w:pPr>
      <w:r>
        <w:rPr>
          <w:rFonts w:ascii="微软雅黑" w:hAnsi="微软雅黑" w:eastAsia="微软雅黑"/>
          <w:sz w:val="22"/>
        </w:rPr>
        <w:t>课程要求是使用 C++ 完成一个图形化小程序，题目可以自选。我选择塔防游戏作为主题，是因为这个题目既能体现图形界面，也能体现面向对象的设计，例如敌人、防御塔、子弹都可以分别写成类。</w:t>
      </w:r>
    </w:p>
    <w:p w14:paraId="6ECE1871">
      <w:pPr>
        <w:pStyle w:val="16"/>
        <w:spacing w:after="80"/>
      </w:pPr>
      <w:r>
        <w:rPr>
          <w:rFonts w:ascii="微软雅黑" w:hAnsi="微软雅黑" w:eastAsia="微软雅黑"/>
          <w:sz w:val="21"/>
        </w:rPr>
        <w:t>使用 C++ 编写程序。</w:t>
      </w:r>
    </w:p>
    <w:p w14:paraId="45DF0DD7">
      <w:pPr>
        <w:pStyle w:val="16"/>
        <w:spacing w:after="80"/>
      </w:pPr>
      <w:r>
        <w:rPr>
          <w:rFonts w:ascii="微软雅黑" w:hAnsi="微软雅黑" w:eastAsia="微软雅黑"/>
          <w:sz w:val="21"/>
        </w:rPr>
        <w:t>使用 Qt Widgets 实现图形界面。</w:t>
      </w:r>
    </w:p>
    <w:p w14:paraId="2F429A26">
      <w:pPr>
        <w:pStyle w:val="16"/>
        <w:spacing w:after="80"/>
      </w:pPr>
      <w:r>
        <w:rPr>
          <w:rFonts w:ascii="微软雅黑" w:hAnsi="微软雅黑" w:eastAsia="微软雅黑"/>
          <w:sz w:val="21"/>
        </w:rPr>
        <w:t>实现了可以运行的塔防游戏流程。</w:t>
      </w:r>
    </w:p>
    <w:p w14:paraId="60D7BE3E">
      <w:pPr>
        <w:pStyle w:val="16"/>
        <w:spacing w:after="80"/>
      </w:pPr>
      <w:r>
        <w:rPr>
          <w:rFonts w:ascii="微软雅黑" w:hAnsi="微软雅黑" w:eastAsia="微软雅黑"/>
          <w:sz w:val="21"/>
        </w:rPr>
        <w:t>程序中包含建塔、升级、刷怪、攻击、胜负判断等功能。</w:t>
      </w:r>
    </w:p>
    <w:p w14:paraId="56274C1F">
      <w:pPr>
        <w:pStyle w:val="16"/>
        <w:spacing w:after="80"/>
      </w:pPr>
      <w:r>
        <w:rPr>
          <w:rFonts w:ascii="微软雅黑" w:hAnsi="微软雅黑" w:eastAsia="微软雅黑"/>
          <w:sz w:val="21"/>
        </w:rPr>
        <w:t>报告中说明了主要设计思路、测试结果和 AI 工具使用情况。</w:t>
      </w:r>
    </w:p>
    <w:p w14:paraId="1847CF9A">
      <w:pPr>
        <w:pStyle w:val="3"/>
        <w:spacing w:before="200" w:after="120"/>
      </w:pPr>
      <w:r>
        <w:rPr>
          <w:rFonts w:ascii="微软雅黑" w:hAnsi="微软雅黑" w:eastAsia="微软雅黑"/>
          <w:sz w:val="22"/>
        </w:rPr>
        <w:t>二、开发环境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7060"/>
      </w:tblGrid>
      <w:tr w14:paraId="6DAB95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14483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项目</w:t>
            </w:r>
          </w:p>
        </w:tc>
        <w:tc>
          <w:tcPr>
            <w:tcW w:w="706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FD32C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内容</w:t>
            </w:r>
          </w:p>
        </w:tc>
      </w:tr>
      <w:tr w14:paraId="711E53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4EB77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开发语言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13BFA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C++</w:t>
            </w:r>
          </w:p>
        </w:tc>
      </w:tr>
      <w:tr w14:paraId="135382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8A290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开发工具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DAB0B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Qt Creator</w:t>
            </w:r>
          </w:p>
        </w:tc>
      </w:tr>
      <w:tr w14:paraId="4A91A8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39B02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图形界面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DBADE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Qt Widgets</w:t>
            </w:r>
          </w:p>
        </w:tc>
      </w:tr>
      <w:tr w14:paraId="4F4E7C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48841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多媒体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699EA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Qt Multimedia</w:t>
            </w:r>
          </w:p>
        </w:tc>
      </w:tr>
      <w:tr w14:paraId="2DEEA1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1703B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主要工程文件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1B21E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ValleyGuardianTD.pro</w:t>
            </w:r>
          </w:p>
        </w:tc>
      </w:tr>
      <w:tr w14:paraId="230AFE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779B6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主要代码目录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F069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D:/cpp/src</w:t>
            </w:r>
          </w:p>
        </w:tc>
      </w:tr>
    </w:tbl>
    <w:p w14:paraId="525E8017"/>
    <w:p w14:paraId="754E90AD"/>
    <w:p w14:paraId="55E6BA74">
      <w:pPr>
        <w:pStyle w:val="3"/>
        <w:spacing w:before="200" w:after="120"/>
      </w:pPr>
      <w:r>
        <w:rPr>
          <w:rFonts w:ascii="微软雅黑" w:hAnsi="微软雅黑" w:eastAsia="微软雅黑"/>
          <w:sz w:val="22"/>
        </w:rPr>
        <w:t>三、程序主要功能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7160"/>
      </w:tblGrid>
      <w:tr w14:paraId="14FFA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6D2CC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功能</w:t>
            </w:r>
          </w:p>
        </w:tc>
        <w:tc>
          <w:tcPr>
            <w:tcW w:w="716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FB14E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42E843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E608E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地图显示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6A97F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程序启动后显示峡谷地图，敌人沿预先设置好的路线移动。</w:t>
            </w:r>
          </w:p>
        </w:tc>
      </w:tr>
      <w:tr w14:paraId="0C9334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93218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建造防御塔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01FA3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玩家选择射手塔、法师塔或辅助塔，然后点击地图上的建塔点。</w:t>
            </w:r>
          </w:p>
        </w:tc>
      </w:tr>
      <w:tr w14:paraId="5E9DAB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EE5AF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防御塔攻击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246D0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防御塔会自动寻找射程内的敌人，并发射子弹。</w:t>
            </w:r>
          </w:p>
        </w:tc>
      </w:tr>
      <w:tr w14:paraId="43E83A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B5A7D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敌人波次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0378A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点击开始波次后，敌人会一批一批出现，后面的波次难度更高。</w:t>
            </w:r>
          </w:p>
        </w:tc>
      </w:tr>
      <w:tr w14:paraId="4B633D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943E0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金币和生命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0D3F7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消灭敌人获得金币，敌人到达水晶会扣生命值。</w:t>
            </w:r>
          </w:p>
        </w:tc>
      </w:tr>
      <w:tr w14:paraId="18533B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F3004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技能和音效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CDA39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加入了冻结、水晶护盾、时间冻结、战歌、胜负视频等效果。</w:t>
            </w:r>
          </w:p>
        </w:tc>
      </w:tr>
    </w:tbl>
    <w:p w14:paraId="327D07CF"/>
    <w:p w14:paraId="6DB01E2A">
      <w:pPr>
        <w:pStyle w:val="3"/>
        <w:spacing w:before="200" w:after="120"/>
      </w:pPr>
      <w:r>
        <w:rPr>
          <w:rFonts w:ascii="微软雅黑" w:hAnsi="微软雅黑" w:eastAsia="微软雅黑"/>
          <w:sz w:val="22"/>
        </w:rPr>
        <w:t>四、程序类设计</w:t>
      </w:r>
    </w:p>
    <w:p w14:paraId="7FF4A24A">
      <w:pPr>
        <w:spacing w:after="120" w:line="276" w:lineRule="auto"/>
      </w:pPr>
      <w:r>
        <w:rPr>
          <w:rFonts w:ascii="微软雅黑" w:hAnsi="微软雅黑" w:eastAsia="微软雅黑"/>
          <w:sz w:val="22"/>
        </w:rPr>
        <w:t>这个程序的类设计尽量按照“一个类负责一类事情”的思路完成。MainWindow 负责窗口和按钮，GameScene 负责游戏规则，Enemy 表示敌人，Tower 表示防御塔，Projectile 表示子弹。这样写比把所有代码都写在 main 函数中更清楚，也方便后面修改。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2500"/>
        <w:gridCol w:w="5160"/>
      </w:tblGrid>
      <w:tr w14:paraId="0DD264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73B2B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类名</w:t>
            </w:r>
          </w:p>
        </w:tc>
        <w:tc>
          <w:tcPr>
            <w:tcW w:w="250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F4974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主要作用</w:t>
            </w:r>
          </w:p>
        </w:tc>
        <w:tc>
          <w:tcPr>
            <w:tcW w:w="516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C6924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我在程序中怎样使用它</w:t>
            </w:r>
          </w:p>
        </w:tc>
      </w:tr>
      <w:tr w14:paraId="073A2A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08CC4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MainWindow</w:t>
            </w:r>
          </w:p>
        </w:tc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03085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主窗口类</w:t>
            </w:r>
          </w:p>
        </w:tc>
        <w:tc>
          <w:tcPr>
            <w:tcW w:w="5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25830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放置地图显示区域和右侧按钮栏，连接按钮和游戏逻辑。</w:t>
            </w:r>
          </w:p>
        </w:tc>
      </w:tr>
      <w:tr w14:paraId="2AE89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A18B9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GameScene</w:t>
            </w:r>
          </w:p>
        </w:tc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9ACAA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游戏场景类</w:t>
            </w:r>
          </w:p>
        </w:tc>
        <w:tc>
          <w:tcPr>
            <w:tcW w:w="5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2C723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保存敌人、防御塔、子弹、金币、生命值，并负责每一帧更新。</w:t>
            </w:r>
          </w:p>
        </w:tc>
      </w:tr>
      <w:tr w14:paraId="08DC0E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EA20F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Enemy</w:t>
            </w:r>
          </w:p>
        </w:tc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F4F94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敌人类</w:t>
            </w:r>
          </w:p>
        </w:tc>
        <w:tc>
          <w:tcPr>
            <w:tcW w:w="5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2E6B6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保存敌人的生命、速度、奖励和路线，并负责沿路线移动。</w:t>
            </w:r>
          </w:p>
        </w:tc>
      </w:tr>
      <w:tr w14:paraId="76C95D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D5A80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Tower</w:t>
            </w:r>
          </w:p>
        </w:tc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B1F74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防御塔类</w:t>
            </w:r>
          </w:p>
        </w:tc>
        <w:tc>
          <w:tcPr>
            <w:tcW w:w="5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D3931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保存防御塔的攻击力、射程、等级，并负责自动攻击敌人。</w:t>
            </w:r>
          </w:p>
        </w:tc>
      </w:tr>
      <w:tr w14:paraId="2288F5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17B76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Projectile</w:t>
            </w:r>
          </w:p>
        </w:tc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58D60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子弹类</w:t>
            </w:r>
          </w:p>
        </w:tc>
        <w:tc>
          <w:tcPr>
            <w:tcW w:w="5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0FCE7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从防御塔飞向敌人，命中后造成伤害或减速等效果。</w:t>
            </w:r>
          </w:p>
        </w:tc>
      </w:tr>
      <w:tr w14:paraId="5A4B97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8DD65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GameObject</w:t>
            </w:r>
          </w:p>
        </w:tc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317DB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统一接口</w:t>
            </w:r>
          </w:p>
        </w:tc>
        <w:tc>
          <w:tcPr>
            <w:tcW w:w="5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21C78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给需要每帧更新的对象提供 updateObject 函数。</w:t>
            </w:r>
          </w:p>
        </w:tc>
      </w:tr>
    </w:tbl>
    <w:p w14:paraId="1642CC45"/>
    <w:p w14:paraId="4C92172D"/>
    <w:p w14:paraId="3BF17792">
      <w:pPr>
        <w:spacing w:after="60"/>
      </w:pPr>
      <w:r>
        <w:rPr>
          <w:rFonts w:ascii="微软雅黑" w:hAnsi="微软雅黑" w:eastAsia="微软雅黑"/>
          <w:b/>
          <w:sz w:val="21"/>
        </w:rPr>
        <w:t>我使用的统一更新接口：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C4D95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BD8AA2">
            <w:pPr>
              <w:spacing w:after="0" w:line="240" w:lineRule="auto"/>
            </w:pPr>
            <w:r>
              <w:rPr>
                <w:rFonts w:ascii="Consolas" w:hAnsi="Consolas" w:eastAsia="微软雅黑"/>
                <w:sz w:val="17"/>
              </w:rPr>
              <w:t>class GameObject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>{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>public: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virtual ~GameObject() = default;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virtual void updateObject(qreal dt) = 0;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>};</w:t>
            </w:r>
          </w:p>
        </w:tc>
      </w:tr>
    </w:tbl>
    <w:p w14:paraId="16619A40"/>
    <w:p w14:paraId="6B6B2548">
      <w:pPr>
        <w:spacing w:after="120" w:line="276" w:lineRule="auto"/>
      </w:pPr>
      <w:r>
        <w:rPr>
          <w:rFonts w:ascii="微软雅黑" w:hAnsi="微软雅黑" w:eastAsia="微软雅黑"/>
          <w:sz w:val="22"/>
        </w:rPr>
        <w:t>Enemy、Tower、Projectile 都和游戏刷新有关，所以我给它们设计了 updateObject 这样的更新函数。这样每一帧只要调用对应对象的更新函数，就能让游戏继续运行。</w:t>
      </w:r>
    </w:p>
    <w:p w14:paraId="4AD9FA9A">
      <w:pPr>
        <w:pStyle w:val="3"/>
        <w:spacing w:before="200" w:after="120"/>
      </w:pPr>
      <w:r>
        <w:rPr>
          <w:rFonts w:ascii="微软雅黑" w:hAnsi="微软雅黑" w:eastAsia="微软雅黑"/>
          <w:sz w:val="22"/>
        </w:rPr>
        <w:t>五、主要流程</w:t>
      </w:r>
    </w:p>
    <w:p w14:paraId="24042839">
      <w:pPr>
        <w:spacing w:after="120" w:line="276" w:lineRule="auto"/>
      </w:pPr>
      <w:r>
        <w:rPr>
          <w:rFonts w:ascii="微软雅黑" w:hAnsi="微软雅黑" w:eastAsia="微软雅黑"/>
          <w:sz w:val="22"/>
        </w:rPr>
        <w:t>游戏的主要流程是：先创建窗口和场景，再等待玩家操作。玩家点击开始波次后，场景会定时生成敌人。敌人移动时，防御塔会自动攻击；子弹命中敌人后敌人扣血；敌人死亡会加金币，敌人到达水晶会扣生命值。最后根据生命值和波次判断胜利或失败。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0"/>
        <w:gridCol w:w="8260"/>
      </w:tblGrid>
      <w:tr w14:paraId="6A873F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E670F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步骤</w:t>
            </w:r>
          </w:p>
        </w:tc>
        <w:tc>
          <w:tcPr>
            <w:tcW w:w="826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9FB28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777E5F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E641B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  <w:tc>
          <w:tcPr>
            <w:tcW w:w="82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1C71C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程序启动，MainWindow 创建 GameScene。</w:t>
            </w:r>
          </w:p>
        </w:tc>
      </w:tr>
      <w:tr w14:paraId="5B37A8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89873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w="82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F73F1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GameScene 加载地图，设置敌人路线和建塔点。</w:t>
            </w:r>
          </w:p>
        </w:tc>
      </w:tr>
      <w:tr w14:paraId="55B53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B4641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w="82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E9FF2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玩家选择防御塔类型并点击建塔点。</w:t>
            </w:r>
          </w:p>
        </w:tc>
      </w:tr>
      <w:tr w14:paraId="2A7F60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CD5DC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4</w:t>
            </w:r>
          </w:p>
        </w:tc>
        <w:tc>
          <w:tcPr>
            <w:tcW w:w="82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C64E4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玩家点击“开始波次”，程序生成敌人队列。</w:t>
            </w:r>
          </w:p>
        </w:tc>
      </w:tr>
      <w:tr w14:paraId="40AFA5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A9B74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5</w:t>
            </w:r>
          </w:p>
        </w:tc>
        <w:tc>
          <w:tcPr>
            <w:tcW w:w="82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192A7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QTimer 每 30ms 调用一次 gameLoop。</w:t>
            </w:r>
          </w:p>
        </w:tc>
      </w:tr>
      <w:tr w14:paraId="002F34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A8832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6</w:t>
            </w:r>
          </w:p>
        </w:tc>
        <w:tc>
          <w:tcPr>
            <w:tcW w:w="82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4FE59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gameLoop 更新敌人、防御塔和子弹。</w:t>
            </w:r>
          </w:p>
        </w:tc>
      </w:tr>
      <w:tr w14:paraId="5AD714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98BFC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7</w:t>
            </w:r>
          </w:p>
        </w:tc>
        <w:tc>
          <w:tcPr>
            <w:tcW w:w="82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68802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根据敌人死亡、到达终点、波次清空等情况判断游戏状态。</w:t>
            </w:r>
          </w:p>
        </w:tc>
      </w:tr>
    </w:tbl>
    <w:p w14:paraId="71DBD805"/>
    <w:p w14:paraId="3ECD02F6">
      <w:pPr>
        <w:spacing w:after="60"/>
      </w:pPr>
      <w:r>
        <w:rPr>
          <w:rFonts w:ascii="微软雅黑" w:hAnsi="微软雅黑" w:eastAsia="微软雅黑"/>
          <w:b/>
          <w:sz w:val="21"/>
        </w:rPr>
        <w:t>gameLoop 的简化流程：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605A1F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6682AA">
            <w:pPr>
              <w:spacing w:after="0" w:line="240" w:lineRule="auto"/>
            </w:pPr>
            <w:r>
              <w:rPr>
                <w:rFonts w:ascii="Consolas" w:hAnsi="Consolas" w:eastAsia="微软雅黑"/>
                <w:sz w:val="17"/>
              </w:rPr>
              <w:t>gameLoop():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生成敌人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更新所有敌人的位置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更新所有防御塔，让它们攻击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更新所有子弹，判断是否命中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删除已经死亡的敌人和完成的子弹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更新金币、生命值和胜负状态</w:t>
            </w:r>
          </w:p>
        </w:tc>
      </w:tr>
    </w:tbl>
    <w:p w14:paraId="7B9D4468"/>
    <w:p w14:paraId="6C47FE9E">
      <w:pPr>
        <w:pStyle w:val="3"/>
        <w:spacing w:before="200" w:after="120"/>
      </w:pPr>
      <w:r>
        <w:rPr>
          <w:rFonts w:ascii="微软雅黑" w:hAnsi="微软雅黑" w:eastAsia="微软雅黑"/>
          <w:sz w:val="22"/>
        </w:rPr>
        <w:t>六、关键实现说明</w:t>
      </w:r>
    </w:p>
    <w:p w14:paraId="4115650C">
      <w:pPr>
        <w:pStyle w:val="4"/>
        <w:spacing w:before="200" w:after="120"/>
      </w:pPr>
      <w:r>
        <w:rPr>
          <w:rFonts w:ascii="微软雅黑" w:hAnsi="微软雅黑" w:eastAsia="微软雅黑"/>
          <w:sz w:val="22"/>
        </w:rPr>
        <w:t>1. 敌人沿路线移动</w:t>
      </w:r>
    </w:p>
    <w:p w14:paraId="217BF690">
      <w:pPr>
        <w:spacing w:after="120" w:line="276" w:lineRule="auto"/>
      </w:pPr>
      <w:r>
        <w:rPr>
          <w:rFonts w:ascii="微软雅黑" w:hAnsi="微软雅黑" w:eastAsia="微软雅黑"/>
          <w:sz w:val="22"/>
        </w:rPr>
        <w:t>敌人的路线用多个 QPointF 点保存。敌人每次向下一个点移动，到达这个点以后再移动到下一个点。这样就可以让敌人沿着地图路线前进，而不是直线冲向水晶。</w:t>
      </w:r>
    </w:p>
    <w:p w14:paraId="26236EA6">
      <w:pPr>
        <w:spacing w:after="60"/>
      </w:pPr>
      <w:r>
        <w:rPr>
          <w:rFonts w:ascii="微软雅黑" w:hAnsi="微软雅黑" w:eastAsia="微软雅黑"/>
          <w:b/>
          <w:sz w:val="21"/>
        </w:rPr>
        <w:t>敌人移动的基本思路：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6E1678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894CA4">
            <w:pPr>
              <w:spacing w:after="0" w:line="240" w:lineRule="auto"/>
            </w:pPr>
            <w:r>
              <w:rPr>
                <w:rFonts w:ascii="Consolas" w:hAnsi="Consolas" w:eastAsia="微软雅黑"/>
                <w:sz w:val="17"/>
              </w:rPr>
              <w:t>QPointF current = pos();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>QPointF target = m_path.value(m_waypointIndex);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>QLineF toTarget(current, target);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>qreal step = m_speed * dt;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>if (toTarget.length() &lt;= step) {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setPos(target);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++m_waypointIndex;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>} else {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// 按方向向目标点移动一小步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>}</w:t>
            </w:r>
          </w:p>
        </w:tc>
      </w:tr>
    </w:tbl>
    <w:p w14:paraId="794FCAE2"/>
    <w:p w14:paraId="0DBF03D5">
      <w:pPr>
        <w:pStyle w:val="4"/>
        <w:spacing w:before="200" w:after="120"/>
      </w:pPr>
      <w:r>
        <w:rPr>
          <w:rFonts w:ascii="微软雅黑" w:hAnsi="微软雅黑" w:eastAsia="微软雅黑"/>
          <w:sz w:val="22"/>
        </w:rPr>
        <w:t>2. 防御塔自动攻击</w:t>
      </w:r>
    </w:p>
    <w:p w14:paraId="763768B0">
      <w:pPr>
        <w:spacing w:after="120" w:line="276" w:lineRule="auto"/>
      </w:pPr>
      <w:r>
        <w:rPr>
          <w:rFonts w:ascii="微软雅黑" w:hAnsi="微软雅黑" w:eastAsia="微软雅黑"/>
          <w:sz w:val="22"/>
        </w:rPr>
        <w:t>防御塔不需要玩家手动攻击。每一帧防御塔会先检查冷却时间，如果冷却结束，就在射程内寻找敌人。我让防御塔优先攻击最接近水晶的敌人，这样游戏效果更合理。</w:t>
      </w:r>
    </w:p>
    <w:p w14:paraId="217EB4DD">
      <w:pPr>
        <w:spacing w:after="60"/>
      </w:pPr>
      <w:r>
        <w:rPr>
          <w:rFonts w:ascii="微软雅黑" w:hAnsi="微软雅黑" w:eastAsia="微软雅黑"/>
          <w:b/>
          <w:sz w:val="21"/>
        </w:rPr>
        <w:t>防御塔选择目标的思路：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42E337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9A37CF">
            <w:pPr>
              <w:spacing w:after="0" w:line="240" w:lineRule="auto"/>
            </w:pPr>
            <w:r>
              <w:rPr>
                <w:rFonts w:ascii="Consolas" w:hAnsi="Consolas" w:eastAsia="微软雅黑"/>
                <w:sz w:val="17"/>
              </w:rPr>
              <w:t>for (Enemy *enemy : enemiesInRange) {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if (enemy-&gt;pathProgress() &gt; bestProgress) {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    best = enemy;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    bestProgress = enemy-&gt;pathProgress();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}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>}</w:t>
            </w:r>
          </w:p>
        </w:tc>
      </w:tr>
    </w:tbl>
    <w:p w14:paraId="135DA56C"/>
    <w:p w14:paraId="1398263F">
      <w:pPr>
        <w:pStyle w:val="4"/>
        <w:spacing w:before="200" w:after="120"/>
      </w:pPr>
      <w:r>
        <w:rPr>
          <w:rFonts w:ascii="微软雅黑" w:hAnsi="微软雅黑" w:eastAsia="微软雅黑"/>
          <w:sz w:val="22"/>
        </w:rPr>
        <w:t>3. 子弹命中敌人</w:t>
      </w:r>
    </w:p>
    <w:p w14:paraId="57E9E3C2">
      <w:pPr>
        <w:spacing w:after="120" w:line="276" w:lineRule="auto"/>
      </w:pPr>
      <w:r>
        <w:rPr>
          <w:rFonts w:ascii="微软雅黑" w:hAnsi="微软雅黑" w:eastAsia="微软雅黑"/>
          <w:sz w:val="22"/>
        </w:rPr>
        <w:t>子弹类 Projectile 保存了目标敌人和伤害值。子弹每一帧向敌人的当前位置移动，当距离足够近时就认为命中，然后调用敌人的 applyDamage 函数扣血。辅助塔的子弹还可以给敌人减速。</w:t>
      </w:r>
    </w:p>
    <w:p w14:paraId="2DB69EC7">
      <w:pPr>
        <w:spacing w:after="60"/>
      </w:pPr>
      <w:r>
        <w:rPr>
          <w:rFonts w:ascii="微软雅黑" w:hAnsi="微软雅黑" w:eastAsia="微软雅黑"/>
          <w:b/>
          <w:sz w:val="21"/>
        </w:rPr>
        <w:t>子弹命中的基本处理：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515B5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889A40">
            <w:pPr>
              <w:spacing w:after="0" w:line="240" w:lineRule="auto"/>
            </w:pPr>
            <w:r>
              <w:rPr>
                <w:rFonts w:ascii="Consolas" w:hAnsi="Consolas" w:eastAsia="微软雅黑"/>
                <w:sz w:val="17"/>
              </w:rPr>
              <w:t>if (toTarget.length() &lt;= step + 8.0) {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m_target-&gt;applyDamage(m_damage);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if (m_slowMultiplier &lt; 1.0) {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    m_target-&gt;applySlow(m_slowMultiplier, m_slowDuration);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}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 xml:space="preserve">    m_finished = true;</w:t>
            </w:r>
            <w:r>
              <w:rPr>
                <w:rFonts w:ascii="Consolas" w:hAnsi="Consolas" w:eastAsia="微软雅黑"/>
                <w:sz w:val="17"/>
              </w:rPr>
              <w:br w:type="textWrapping"/>
            </w:r>
            <w:r>
              <w:rPr>
                <w:rFonts w:ascii="Consolas" w:hAnsi="Consolas" w:eastAsia="微软雅黑"/>
                <w:sz w:val="17"/>
              </w:rPr>
              <w:t>}</w:t>
            </w:r>
          </w:p>
        </w:tc>
      </w:tr>
    </w:tbl>
    <w:p w14:paraId="2B7FA5A0"/>
    <w:p w14:paraId="25F1965E">
      <w:pPr>
        <w:pStyle w:val="4"/>
        <w:spacing w:before="200" w:after="120"/>
      </w:pPr>
      <w:r>
        <w:rPr>
          <w:rFonts w:ascii="微软雅黑" w:hAnsi="微软雅黑" w:eastAsia="微软雅黑"/>
          <w:sz w:val="22"/>
        </w:rPr>
        <w:t>4. 波次和胜负判断</w:t>
      </w:r>
    </w:p>
    <w:p w14:paraId="278D7D88">
      <w:pPr>
        <w:spacing w:after="120" w:line="276" w:lineRule="auto"/>
      </w:pPr>
      <w:r>
        <w:rPr>
          <w:rFonts w:ascii="微软雅黑" w:hAnsi="微软雅黑" w:eastAsia="微软雅黑"/>
          <w:sz w:val="22"/>
        </w:rPr>
        <w:t>每次开始新波次时，程序会根据当前波数向 m_spawnQueue 中加入敌人。波数越高，敌人数量和强度越高。当基地生命值小于等于 0 时失败；当所有波次都打完并且场上没有敌人时胜利。</w:t>
      </w:r>
    </w:p>
    <w:p w14:paraId="46F20245">
      <w:pPr>
        <w:pStyle w:val="4"/>
        <w:spacing w:before="200" w:after="120"/>
      </w:pPr>
      <w:r>
        <w:rPr>
          <w:rFonts w:ascii="微软雅黑" w:hAnsi="微软雅黑" w:eastAsia="微软雅黑"/>
          <w:sz w:val="22"/>
        </w:rPr>
        <w:t>5. 名刀司命功能</w:t>
      </w:r>
    </w:p>
    <w:p w14:paraId="01409994">
      <w:pPr>
        <w:spacing w:after="120" w:line="276" w:lineRule="auto"/>
      </w:pPr>
      <w:r>
        <w:rPr>
          <w:rFonts w:ascii="微软雅黑" w:hAnsi="微软雅黑" w:eastAsia="微软雅黑"/>
          <w:sz w:val="22"/>
        </w:rPr>
        <w:t>我还做了一个“名刀司命”的保命功能。当水晶只剩 1 点生命并且已经购买了这个装备时，可以抵挡一次致命伤害。这个功能的难点是触发后要暂停游戏，播放音效，然后再继续游戏。</w:t>
      </w:r>
    </w:p>
    <w:p w14:paraId="576DD726">
      <w:pPr>
        <w:pStyle w:val="3"/>
        <w:spacing w:before="200" w:after="120"/>
      </w:pPr>
      <w:r>
        <w:rPr>
          <w:rFonts w:ascii="微软雅黑" w:hAnsi="微软雅黑" w:eastAsia="微软雅黑"/>
          <w:sz w:val="22"/>
        </w:rPr>
        <w:t>七、测试与结果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1800"/>
        <w:gridCol w:w="3500"/>
        <w:gridCol w:w="3160"/>
      </w:tblGrid>
      <w:tr w14:paraId="675BA1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57F01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编号</w:t>
            </w:r>
          </w:p>
        </w:tc>
        <w:tc>
          <w:tcPr>
            <w:tcW w:w="180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CAF81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测试内容</w:t>
            </w:r>
          </w:p>
        </w:tc>
        <w:tc>
          <w:tcPr>
            <w:tcW w:w="350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0107F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操作</w:t>
            </w:r>
          </w:p>
        </w:tc>
        <w:tc>
          <w:tcPr>
            <w:tcW w:w="316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534FB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结果</w:t>
            </w:r>
          </w:p>
        </w:tc>
      </w:tr>
      <w:tr w14:paraId="6745DF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FD11B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237C9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程序能否运行</w:t>
            </w:r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ECFE8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在 Qt Creator 中构建并运行。</w:t>
            </w:r>
          </w:p>
        </w:tc>
        <w:tc>
          <w:tcPr>
            <w:tcW w:w="3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BBAF5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能够正常打开游戏窗口。</w:t>
            </w:r>
          </w:p>
        </w:tc>
      </w:tr>
      <w:tr w14:paraId="0A1E69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CDB7C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CD11B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建塔功能</w:t>
            </w:r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82480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点击防御塔按钮，再点击地图建塔点。</w:t>
            </w:r>
          </w:p>
        </w:tc>
        <w:tc>
          <w:tcPr>
            <w:tcW w:w="3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BFBE8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地图上出现防御塔，金币减少。</w:t>
            </w:r>
          </w:p>
        </w:tc>
      </w:tr>
      <w:tr w14:paraId="40E65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B0A72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BC49C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敌人移动</w:t>
            </w:r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5FD48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点击开始波次。</w:t>
            </w:r>
          </w:p>
        </w:tc>
        <w:tc>
          <w:tcPr>
            <w:tcW w:w="3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1793F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敌人沿路线移动。</w:t>
            </w:r>
          </w:p>
        </w:tc>
      </w:tr>
      <w:tr w14:paraId="72EAF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B6A9A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4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928C1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防御塔攻击</w:t>
            </w:r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1A9D3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让敌人进入防御塔射程。</w:t>
            </w:r>
          </w:p>
        </w:tc>
        <w:tc>
          <w:tcPr>
            <w:tcW w:w="3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29BC6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防御塔会自动发射子弹。</w:t>
            </w:r>
          </w:p>
        </w:tc>
      </w:tr>
      <w:tr w14:paraId="75B6A5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85C70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5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B2B0D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金币奖励</w:t>
            </w:r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BEDDA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消灭敌人。</w:t>
            </w:r>
          </w:p>
        </w:tc>
        <w:tc>
          <w:tcPr>
            <w:tcW w:w="3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E977A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金币数量增加。</w:t>
            </w:r>
          </w:p>
        </w:tc>
      </w:tr>
      <w:tr w14:paraId="309069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4A9B5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6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092F5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失败判断</w:t>
            </w:r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4D520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让敌人多次到达水晶。</w:t>
            </w:r>
          </w:p>
        </w:tc>
        <w:tc>
          <w:tcPr>
            <w:tcW w:w="3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ED21F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生命值减少，生命为 0 后失败。</w:t>
            </w:r>
          </w:p>
        </w:tc>
      </w:tr>
      <w:tr w14:paraId="25DE7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5C021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7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BDAD8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胜利判断</w:t>
            </w:r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847C6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清空所有波次。</w:t>
            </w:r>
          </w:p>
        </w:tc>
        <w:tc>
          <w:tcPr>
            <w:tcW w:w="3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90235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播放胜利结算视频。</w:t>
            </w:r>
          </w:p>
        </w:tc>
      </w:tr>
      <w:tr w14:paraId="298FC9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1A415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8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4B940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名刀司命</w:t>
            </w:r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6518D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购买后在 1 点生命时受攻击。</w:t>
            </w:r>
          </w:p>
        </w:tc>
        <w:tc>
          <w:tcPr>
            <w:tcW w:w="3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A6306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抵挡一次致命伤害。</w:t>
            </w:r>
          </w:p>
        </w:tc>
      </w:tr>
    </w:tbl>
    <w:p w14:paraId="7071F089"/>
    <w:p w14:paraId="434F8881"/>
    <w:p w14:paraId="786FC7C9">
      <w:bookmarkStart w:id="0" w:name="_GoBack"/>
      <w:bookmarkEnd w:id="0"/>
    </w:p>
    <w:p w14:paraId="1D1AB121">
      <w:pPr>
        <w:pStyle w:val="3"/>
        <w:spacing w:before="200" w:after="120"/>
      </w:pPr>
      <w:r>
        <w:rPr>
          <w:rFonts w:ascii="微软雅黑" w:hAnsi="微软雅黑" w:eastAsia="微软雅黑"/>
          <w:sz w:val="22"/>
        </w:rPr>
        <w:t>八、遇到的问题和解决方法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0"/>
        <w:gridCol w:w="5860"/>
      </w:tblGrid>
      <w:tr w14:paraId="30E6AB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BE55E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问题</w:t>
            </w:r>
          </w:p>
        </w:tc>
        <w:tc>
          <w:tcPr>
            <w:tcW w:w="586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29711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解决方法</w:t>
            </w:r>
          </w:p>
        </w:tc>
      </w:tr>
      <w:tr w14:paraId="56EDE6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1364E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敌人和子弹数量多时，删除对象容易出错。</w:t>
            </w:r>
          </w:p>
        </w:tc>
        <w:tc>
          <w:tcPr>
            <w:tcW w:w="58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F5D73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我在列表中从后往前删除，这样删除一个元素后不会影响前面还没有检查的元素。</w:t>
            </w:r>
          </w:p>
        </w:tc>
      </w:tr>
      <w:tr w14:paraId="67E04B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BFE02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子弹飞行时目标敌人可能已经死亡。</w:t>
            </w:r>
          </w:p>
        </w:tc>
        <w:tc>
          <w:tcPr>
            <w:tcW w:w="58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05AF0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在子弹更新时先判断目标是否为空或是否已经死亡。</w:t>
            </w:r>
          </w:p>
        </w:tc>
      </w:tr>
      <w:tr w14:paraId="2BA81E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CC24E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音频和视频播放需要和游戏逻辑配合。</w:t>
            </w:r>
          </w:p>
        </w:tc>
        <w:tc>
          <w:tcPr>
            <w:tcW w:w="58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60FDA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把音频视频放在 MainWindow 或 GameScene 中单独处理，不和攻击计算混在一起。</w:t>
            </w:r>
          </w:p>
        </w:tc>
      </w:tr>
      <w:tr w14:paraId="42D0D6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984CD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建塔点不能随便点击地图任意位置。</w:t>
            </w:r>
          </w:p>
        </w:tc>
        <w:tc>
          <w:tcPr>
            <w:tcW w:w="58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36614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用 findBuildSpot 判断鼠标位置是否离建塔点足够近。</w:t>
            </w:r>
          </w:p>
        </w:tc>
      </w:tr>
    </w:tbl>
    <w:p w14:paraId="0A8D8FF4"/>
    <w:p w14:paraId="1E33E2D2">
      <w:pPr>
        <w:pStyle w:val="3"/>
        <w:spacing w:before="200" w:after="120"/>
      </w:pPr>
      <w:r>
        <w:rPr>
          <w:rFonts w:ascii="微软雅黑" w:hAnsi="微软雅黑" w:eastAsia="微软雅黑"/>
          <w:sz w:val="22"/>
        </w:rPr>
        <w:t>九、收获与体会</w:t>
      </w:r>
    </w:p>
    <w:p w14:paraId="5BAA173A">
      <w:pPr>
        <w:pStyle w:val="16"/>
        <w:spacing w:after="80"/>
      </w:pPr>
      <w:r>
        <w:rPr>
          <w:rFonts w:ascii="微软雅黑" w:hAnsi="微软雅黑" w:eastAsia="微软雅黑"/>
          <w:sz w:val="21"/>
        </w:rPr>
        <w:t>通过这次作业，我对 C++ 类和对象有了更具体的理解。</w:t>
      </w:r>
    </w:p>
    <w:p w14:paraId="1709DE0B">
      <w:pPr>
        <w:pStyle w:val="16"/>
        <w:spacing w:after="80"/>
      </w:pPr>
      <w:r>
        <w:rPr>
          <w:rFonts w:ascii="微软雅黑" w:hAnsi="微软雅黑" w:eastAsia="微软雅黑"/>
          <w:sz w:val="21"/>
        </w:rPr>
        <w:t>我学会了用 Qt 的 QGraphicsScene 和 QGraphicsItem 来做简单的游戏画面。</w:t>
      </w:r>
    </w:p>
    <w:p w14:paraId="3E889030">
      <w:pPr>
        <w:pStyle w:val="16"/>
        <w:spacing w:after="80"/>
      </w:pPr>
      <w:r>
        <w:rPr>
          <w:rFonts w:ascii="微软雅黑" w:hAnsi="微软雅黑" w:eastAsia="微软雅黑"/>
          <w:sz w:val="21"/>
        </w:rPr>
        <w:t>我理解了 QTimer 定时刷新在小游戏中的作用。</w:t>
      </w:r>
    </w:p>
    <w:p w14:paraId="050695F8">
      <w:pPr>
        <w:pStyle w:val="16"/>
        <w:spacing w:after="80"/>
      </w:pPr>
      <w:r>
        <w:rPr>
          <w:rFonts w:ascii="微软雅黑" w:hAnsi="微软雅黑" w:eastAsia="微软雅黑"/>
          <w:sz w:val="21"/>
        </w:rPr>
        <w:t>我练习了信号槽的使用，比如按钮点击后调用游戏场景中的函数。</w:t>
      </w:r>
    </w:p>
    <w:p w14:paraId="0C5AB5A3">
      <w:pPr>
        <w:pStyle w:val="16"/>
        <w:spacing w:after="80"/>
      </w:pPr>
      <w:r>
        <w:rPr>
          <w:rFonts w:ascii="微软雅黑" w:hAnsi="微软雅黑" w:eastAsia="微软雅黑"/>
          <w:sz w:val="21"/>
        </w:rPr>
        <w:t>我也发现图形化程序要特别注意对象删除、状态判断和边界情况。</w:t>
      </w:r>
    </w:p>
    <w:p w14:paraId="6F2FBE9C">
      <w:pPr>
        <w:pStyle w:val="3"/>
        <w:spacing w:before="200" w:after="120"/>
      </w:pPr>
      <w:r>
        <w:rPr>
          <w:rFonts w:ascii="微软雅黑" w:hAnsi="微软雅黑" w:eastAsia="微软雅黑"/>
          <w:sz w:val="22"/>
        </w:rPr>
        <w:t>十、AI 工具使用说明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7060"/>
      </w:tblGrid>
      <w:tr w14:paraId="705E6A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CD012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项目</w:t>
            </w:r>
          </w:p>
        </w:tc>
        <w:tc>
          <w:tcPr>
            <w:tcW w:w="706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D9984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76101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975F1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AI 工具名称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B0736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OpenAI Codex</w:t>
            </w:r>
          </w:p>
        </w:tc>
      </w:tr>
      <w:tr w14:paraId="27E45C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79C9A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使用用途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1D7F4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辅助梳理代码结构、整理报告文字、检查表达是否清楚。</w:t>
            </w:r>
          </w:p>
        </w:tc>
      </w:tr>
      <w:tr w14:paraId="3BA1F5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30ECC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使用位置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94923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实验报告的文字整理和部分代码设计说明。</w:t>
            </w:r>
          </w:p>
        </w:tc>
      </w:tr>
      <w:tr w14:paraId="36B74F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30249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人工检查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18AF6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报告内容根据我自己的项目代码整理，提交前会再次检查姓名、学号和实际运行结果。</w:t>
            </w:r>
          </w:p>
        </w:tc>
      </w:tr>
    </w:tbl>
    <w:p w14:paraId="19493D7E"/>
    <w:sectPr>
      <w:headerReference r:id="rId5" w:type="default"/>
      <w:pgSz w:w="12240" w:h="15840"/>
      <w:pgMar w:top="1224" w:right="1224" w:bottom="1224" w:left="122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57FCCE">
    <w:pPr>
      <w:pStyle w:val="25"/>
      <w:jc w:val="center"/>
    </w:pPr>
    <w:r>
      <w:rPr>
        <w:rFonts w:ascii="微软雅黑" w:hAnsi="微软雅黑" w:eastAsia="微软雅黑"/>
        <w:color w:val="666666"/>
        <w:sz w:val="18"/>
      </w:rPr>
      <w:t>高级语言程序设计大作业实验报告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9ED2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4E79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2F5597"/>
      <w:sz w:val="25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F4E79"/>
      <w:spacing w:val="5"/>
      <w:kern w:val="28"/>
      <w:sz w:val="4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2667</Words>
  <Characters>3546</Characters>
  <Lines>0</Lines>
  <Paragraphs>0</Paragraphs>
  <TotalTime>1</TotalTime>
  <ScaleCrop>false</ScaleCrop>
  <LinksUpToDate>false</LinksUpToDate>
  <CharactersWithSpaces>3778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刘子萌</dc:creator>
  <dc:description>generated by python-docx</dc:description>
  <cp:lastModifiedBy>沓夜</cp:lastModifiedBy>
  <dcterms:modified xsi:type="dcterms:W3CDTF">2026-05-13T14:43:52Z</dcterms:modified>
  <dc:title>高级语言程序设计大作业实验报告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eyJoZGlkIjoiZjA1MWUwMDg2OTYyOTA2ZGVmZjI4MjZiOWQxNjQ0YTciLCJ1c2VySWQiOiIxNzExODc3NDE0In0=</vt:lpwstr>
  </property>
  <property fmtid="{D5CDD505-2E9C-101B-9397-08002B2CF9AE}" pid="3" name="KSOProductBuildVer">
    <vt:lpwstr>2052-12.1.0.25865</vt:lpwstr>
  </property>
  <property fmtid="{D5CDD505-2E9C-101B-9397-08002B2CF9AE}" pid="4" name="ICV">
    <vt:lpwstr>DF3ADE150A6A43BD8D0DF4D8F8A6C526_12</vt:lpwstr>
  </property>
</Properties>
</file>